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CC9" w:rsidRDefault="001C364E">
      <w:pPr>
        <w:pStyle w:val="Title"/>
        <w:spacing w:after="0"/>
        <w:jc w:val="center"/>
        <w:rPr>
          <w:color w:val="auto"/>
        </w:rPr>
      </w:pPr>
      <w:proofErr w:type="spellStart"/>
      <w:r>
        <w:rPr>
          <w:color w:val="auto"/>
        </w:rPr>
        <w:t>Adeyemi</w:t>
      </w:r>
      <w:proofErr w:type="spellEnd"/>
      <w:r>
        <w:rPr>
          <w:color w:val="auto"/>
        </w:rPr>
        <w:t xml:space="preserve"> </w:t>
      </w:r>
      <w:proofErr w:type="spellStart"/>
      <w:r>
        <w:rPr>
          <w:color w:val="auto"/>
        </w:rPr>
        <w:t>Akande</w:t>
      </w:r>
      <w:proofErr w:type="spellEnd"/>
    </w:p>
    <w:p w:rsidR="00342CC9" w:rsidRDefault="00880E84">
      <w:pPr>
        <w:spacing w:after="0"/>
        <w:jc w:val="center"/>
      </w:pPr>
      <w:proofErr w:type="spellStart"/>
      <w:r>
        <w:t>Kuje</w:t>
      </w:r>
      <w:proofErr w:type="spellEnd"/>
      <w:r w:rsidR="00C23A85">
        <w:t>, Abuja</w:t>
      </w:r>
    </w:p>
    <w:p w:rsidR="00880E84" w:rsidRDefault="001C364E" w:rsidP="00880E84">
      <w:pPr>
        <w:spacing w:after="0"/>
        <w:jc w:val="center"/>
      </w:pPr>
      <w:r>
        <w:t xml:space="preserve">Phone: +2348066985075                                                                                                                    </w:t>
      </w:r>
      <w:r>
        <w:rPr>
          <w:lang w:val="en-GB"/>
        </w:rPr>
        <w:t xml:space="preserve">  </w:t>
      </w:r>
      <w:bookmarkStart w:id="0" w:name="_GoBack"/>
      <w:bookmarkEnd w:id="0"/>
      <w:r>
        <w:t xml:space="preserve"> Email: 08066985075aa@gmail.com, </w:t>
      </w:r>
      <w:hyperlink r:id="rId8" w:history="1">
        <w:r w:rsidR="00880E84" w:rsidRPr="007B4DF4">
          <w:rPr>
            <w:rStyle w:val="Hyperlink"/>
          </w:rPr>
          <w:t>crownfitme86@yahoo.com</w:t>
        </w:r>
      </w:hyperlink>
    </w:p>
    <w:p w:rsidR="00880E84" w:rsidRPr="00880E84" w:rsidRDefault="00880E84" w:rsidP="00880E84">
      <w:pPr>
        <w:spacing w:after="0"/>
        <w:jc w:val="center"/>
        <w:rPr>
          <w:sz w:val="32"/>
          <w:szCs w:val="32"/>
        </w:rPr>
      </w:pPr>
      <w:hyperlink r:id="rId9" w:history="1">
        <w:r w:rsidRPr="00880E84">
          <w:rPr>
            <w:rStyle w:val="Hyperlink"/>
            <w:rFonts w:ascii="Segoe UI" w:hAnsi="Segoe UI" w:cs="Segoe UI"/>
            <w:color w:val="auto"/>
            <w:sz w:val="32"/>
            <w:szCs w:val="32"/>
            <w:shd w:val="clear" w:color="auto" w:fill="FFFFFF"/>
          </w:rPr>
          <w:t>www.linkedin.com/in/adeyemi-akande-aislt</w:t>
        </w:r>
      </w:hyperlink>
    </w:p>
    <w:p w:rsidR="00342CC9" w:rsidRDefault="001C364E">
      <w:pPr>
        <w:pStyle w:val="Heading1"/>
        <w:rPr>
          <w:color w:val="auto"/>
        </w:rPr>
      </w:pPr>
      <w:r>
        <w:rPr>
          <w:color w:val="auto"/>
        </w:rPr>
        <w:t>Professional Summary</w:t>
      </w:r>
    </w:p>
    <w:p w:rsidR="00342CC9" w:rsidRDefault="001C364E">
      <w:r>
        <w:t xml:space="preserve">Results-driven </w:t>
      </w:r>
      <w:proofErr w:type="spellStart"/>
      <w:r>
        <w:t>Cybersecurity</w:t>
      </w:r>
      <w:proofErr w:type="spellEnd"/>
      <w:r>
        <w:t xml:space="preserve"> Specialist with over 7 years of professional experience in computer networks, systems, and sensitive data. Equipped with and </w:t>
      </w:r>
      <w:proofErr w:type="gramStart"/>
      <w:r>
        <w:t>working  on</w:t>
      </w:r>
      <w:proofErr w:type="gramEnd"/>
      <w:r>
        <w:t xml:space="preserve"> industry-recognized certifications. I achieved certifications such as CEH from Cisco, Cisco Junior </w:t>
      </w:r>
      <w:proofErr w:type="spellStart"/>
      <w:r>
        <w:t>Cybersecurity</w:t>
      </w:r>
      <w:proofErr w:type="spellEnd"/>
      <w:r>
        <w:t xml:space="preserve"> Analyst, and Ethical Hacking as well as other certifications that can be found on my </w:t>
      </w:r>
      <w:proofErr w:type="spellStart"/>
      <w:r>
        <w:t>Linkedln</w:t>
      </w:r>
      <w:proofErr w:type="spellEnd"/>
      <w:r>
        <w:t xml:space="preserve"> page</w:t>
      </w:r>
      <w:proofErr w:type="gramStart"/>
      <w:r>
        <w:t>..</w:t>
      </w:r>
      <w:proofErr w:type="gramEnd"/>
      <w:r>
        <w:t xml:space="preserve"> </w:t>
      </w:r>
      <w:proofErr w:type="gramStart"/>
      <w:r>
        <w:t>Adept at conducting vulnerability assessments, deploying security tools, and responding swiftly to security incidents.</w:t>
      </w:r>
      <w:proofErr w:type="gramEnd"/>
      <w:r>
        <w:t xml:space="preserve"> </w:t>
      </w:r>
      <w:proofErr w:type="gramStart"/>
      <w:r>
        <w:t xml:space="preserve">Proven track record in building resilient network infrastructures, performing penetration tests, and training teams on </w:t>
      </w:r>
      <w:proofErr w:type="spellStart"/>
      <w:r>
        <w:t>cybersecurity</w:t>
      </w:r>
      <w:proofErr w:type="spellEnd"/>
      <w:r>
        <w:t xml:space="preserve"> best practices.</w:t>
      </w:r>
      <w:proofErr w:type="gramEnd"/>
      <w:r>
        <w:t xml:space="preserve"> Strong background in AI, cloud computing (Azure), and data analytics, which enhances my ability to detect, analyze, and mitigate threats in dynamic environments. Committed to safeguarding digital assets and ensuring regulatory compliance through proactive defense strategies and continuous </w:t>
      </w:r>
      <w:proofErr w:type="gramStart"/>
      <w:r>
        <w:t>monitoring  as</w:t>
      </w:r>
      <w:proofErr w:type="gramEnd"/>
      <w:r>
        <w:t xml:space="preserve"> well as continuous learning to tackle dynamic cyber threat of today.</w:t>
      </w:r>
    </w:p>
    <w:p w:rsidR="00342CC9" w:rsidRDefault="001C364E">
      <w:pPr>
        <w:pStyle w:val="Heading1"/>
        <w:rPr>
          <w:color w:val="auto"/>
        </w:rPr>
      </w:pPr>
      <w:r>
        <w:rPr>
          <w:color w:val="auto"/>
        </w:rPr>
        <w:t>Key Skills and Competencies</w:t>
      </w:r>
    </w:p>
    <w:p w:rsidR="00342CC9" w:rsidRDefault="001C364E">
      <w:proofErr w:type="spellStart"/>
      <w:r>
        <w:t>Cybersecurity</w:t>
      </w:r>
      <w:proofErr w:type="spellEnd"/>
      <w:r>
        <w:t>: Network security, ethical hacking, vulnerability scanning, threat management.</w:t>
      </w:r>
      <w:r>
        <w:br/>
        <w:t>Data Analytics: Proficiency in SQL, Excel, Power BI for data-driven insights.</w:t>
      </w:r>
      <w:r>
        <w:br/>
        <w:t>Virtual Assistant &amp; AI Skills: AI literacy, Microsoft Azure concepts, AI for Educators, cloud-based collaboration, digital communication, Microsoft Office proficiency.</w:t>
      </w:r>
      <w:r>
        <w:br/>
        <w:t>Networking: Network configuration, IP management, system optimization.</w:t>
      </w:r>
      <w:r>
        <w:br/>
        <w:t>Soft Skills: Strong communication, critical thinking, multitasking, and teamwork.</w:t>
      </w:r>
      <w:r>
        <w:br/>
        <w:t>Programming: SQL, Excel, Python, Bash scripting</w:t>
      </w:r>
    </w:p>
    <w:p w:rsidR="00342CC9" w:rsidRDefault="001C364E">
      <w:pPr>
        <w:pStyle w:val="Heading1"/>
        <w:rPr>
          <w:color w:val="auto"/>
        </w:rPr>
      </w:pPr>
      <w:r>
        <w:rPr>
          <w:color w:val="auto"/>
        </w:rPr>
        <w:t>Certifications</w:t>
      </w:r>
    </w:p>
    <w:p w:rsidR="00342CC9" w:rsidRDefault="001C364E">
      <w:pPr>
        <w:rPr>
          <w:b/>
        </w:rPr>
      </w:pPr>
      <w:proofErr w:type="spellStart"/>
      <w:r>
        <w:t>Cybersecurity</w:t>
      </w:r>
      <w:proofErr w:type="spellEnd"/>
      <w:r>
        <w:t xml:space="preserve"> and Networking:</w:t>
      </w:r>
      <w:r>
        <w:br/>
        <w:t xml:space="preserve">- 3mtt Nigeria </w:t>
      </w:r>
      <w:proofErr w:type="spellStart"/>
      <w:r>
        <w:t>Cybersecurity</w:t>
      </w:r>
      <w:proofErr w:type="spellEnd"/>
      <w:r>
        <w:t xml:space="preserve"> Certificate, 2024</w:t>
      </w:r>
      <w:r>
        <w:br/>
        <w:t xml:space="preserve">- </w:t>
      </w:r>
      <w:proofErr w:type="spellStart"/>
      <w:r>
        <w:t>Cybersecurity</w:t>
      </w:r>
      <w:proofErr w:type="spellEnd"/>
      <w:r>
        <w:t xml:space="preserve"> Essentials, 2024 (Microsoft, International </w:t>
      </w:r>
      <w:proofErr w:type="spellStart"/>
      <w:r>
        <w:t>Cybersecurity</w:t>
      </w:r>
      <w:proofErr w:type="spellEnd"/>
      <w:r>
        <w:t xml:space="preserve"> Institute UK)</w:t>
      </w:r>
      <w:r>
        <w:br/>
        <w:t xml:space="preserve">- Junior </w:t>
      </w:r>
      <w:proofErr w:type="spellStart"/>
      <w:r>
        <w:t>Cybersecurity</w:t>
      </w:r>
      <w:proofErr w:type="spellEnd"/>
      <w:r>
        <w:t xml:space="preserve"> Analyst Path Certification, 2024 (Cisco </w:t>
      </w:r>
      <w:proofErr w:type="spellStart"/>
      <w:r>
        <w:t>NetAcad</w:t>
      </w:r>
      <w:proofErr w:type="spellEnd"/>
      <w:r>
        <w:t>)</w:t>
      </w:r>
      <w:r>
        <w:br/>
        <w:t>- Ethical Hacker Certification, 2024 (Cisco, Alison)</w:t>
      </w:r>
      <w:r>
        <w:br/>
        <w:t xml:space="preserve">- Detecting and Defending Against Cyber Threats, 2020 (IT Master/Charles </w:t>
      </w:r>
      <w:proofErr w:type="spellStart"/>
      <w:r>
        <w:t>Sturt</w:t>
      </w:r>
      <w:proofErr w:type="spellEnd"/>
      <w:r>
        <w:t xml:space="preserve"> University)</w:t>
      </w:r>
      <w:r>
        <w:br/>
        <w:t xml:space="preserve">- CCNA V3, 2017 (IT Master/Charles </w:t>
      </w:r>
      <w:proofErr w:type="spellStart"/>
      <w:r>
        <w:t>Sturt</w:t>
      </w:r>
      <w:proofErr w:type="spellEnd"/>
      <w:r>
        <w:t xml:space="preserve"> University)</w:t>
      </w:r>
      <w:r>
        <w:br/>
      </w:r>
      <w:r>
        <w:lastRenderedPageBreak/>
        <w:t>- Networking Basics, Network Defense, Device Configuration, 2024 (Cisco)</w:t>
      </w:r>
      <w:r>
        <w:br/>
      </w:r>
      <w:r>
        <w:br/>
      </w:r>
    </w:p>
    <w:p w:rsidR="00342CC9" w:rsidRDefault="001C364E">
      <w:r>
        <w:rPr>
          <w:b/>
        </w:rPr>
        <w:t>Advanced Skills and AI Training:</w:t>
      </w:r>
      <w:r>
        <w:br/>
        <w:t>- AI Fundamentals and Generative AI Assessment, 2024 (Microsoft)</w:t>
      </w:r>
      <w:r>
        <w:br/>
        <w:t xml:space="preserve">- AI-900 by Microsoft (via </w:t>
      </w:r>
      <w:proofErr w:type="spellStart"/>
      <w:r>
        <w:t>TEKnowledge</w:t>
      </w:r>
      <w:proofErr w:type="spellEnd"/>
      <w:r>
        <w:t xml:space="preserve"> ICT Hub, won voucher to write certification exam ), 2025</w:t>
      </w:r>
      <w:r>
        <w:br/>
        <w:t>- AI for Educators, 2025 (Microsoft Learn)</w:t>
      </w:r>
      <w:r>
        <w:br/>
        <w:t>- Microsoft Azure Fundamentals: Describe Cloud Concepts, 2025 (Microsoft Learn)</w:t>
      </w:r>
      <w:r>
        <w:br/>
        <w:t>- Data Analytics Essentials, 2024 (Microsoft)</w:t>
      </w:r>
      <w:r>
        <w:br/>
        <w:t>- Microsoft Copilot for Security, 2024 (LinkedIn)</w:t>
      </w:r>
      <w:r>
        <w:br/>
        <w:t>- Artificial Intelligence Fundamentals with Capstone, 2025 (IBM)</w:t>
      </w:r>
      <w:r>
        <w:br/>
        <w:t>- Data Fundamentals, 2025 (IBM)</w:t>
      </w:r>
      <w:r>
        <w:br/>
      </w:r>
      <w:r>
        <w:br/>
      </w:r>
      <w:r>
        <w:rPr>
          <w:b/>
        </w:rPr>
        <w:t>Digital Marketing:</w:t>
      </w:r>
      <w:r>
        <w:br/>
        <w:t>- Google Fundamentals of Digital Marketing, 2021</w:t>
      </w:r>
      <w:r>
        <w:br/>
        <w:t>- Digital Ad Certificate, 2024 (Aleph)</w:t>
      </w:r>
      <w:r>
        <w:br/>
      </w:r>
      <w:r>
        <w:br/>
      </w:r>
      <w:r>
        <w:rPr>
          <w:b/>
        </w:rPr>
        <w:t>Professional Development:</w:t>
      </w:r>
      <w:r>
        <w:br/>
        <w:t>- Professional Development Skills for the Digital Age, 2024 (ALX)</w:t>
      </w:r>
      <w:r>
        <w:br/>
        <w:t>- Professional Soft Skills Learning Pathway, 2024 (LinkedIn)</w:t>
      </w:r>
      <w:r>
        <w:br/>
        <w:t>- Critical Thinking for Better Judgment and Decision-Making, 2024 (LinkedIn)</w:t>
      </w:r>
      <w:r>
        <w:br/>
        <w:t xml:space="preserve">- Advanced </w:t>
      </w:r>
      <w:proofErr w:type="spellStart"/>
      <w:r>
        <w:t>Cybersecurity</w:t>
      </w:r>
      <w:proofErr w:type="spellEnd"/>
      <w:r>
        <w:t xml:space="preserve"> Training for Teachers, 2021 (Commonwealth of Learning, Canada)</w:t>
      </w:r>
    </w:p>
    <w:p w:rsidR="00342CC9" w:rsidRDefault="001C364E">
      <w:pPr>
        <w:rPr>
          <w:b/>
        </w:rPr>
      </w:pPr>
      <w:r>
        <w:rPr>
          <w:b/>
        </w:rPr>
        <w:t>English Proficiency Intermediate Level B2</w:t>
      </w:r>
    </w:p>
    <w:p w:rsidR="00342CC9" w:rsidRDefault="001C364E">
      <w:r>
        <w:t>English for IT 2 (Cisco)</w:t>
      </w:r>
    </w:p>
    <w:p w:rsidR="00342CC9" w:rsidRDefault="001C364E">
      <w:r>
        <w:t>English for IT 1 (Cisco)</w:t>
      </w:r>
    </w:p>
    <w:p w:rsidR="00342CC9" w:rsidRDefault="00342CC9"/>
    <w:p w:rsidR="00342CC9" w:rsidRDefault="001C364E">
      <w:pPr>
        <w:pStyle w:val="Heading1"/>
        <w:rPr>
          <w:color w:val="auto"/>
        </w:rPr>
      </w:pPr>
      <w:r>
        <w:rPr>
          <w:color w:val="auto"/>
        </w:rPr>
        <w:t>Education</w:t>
      </w:r>
    </w:p>
    <w:p w:rsidR="00342CC9" w:rsidRDefault="001C364E">
      <w:r>
        <w:t xml:space="preserve">Higher National Diploma in Physics and Electronics (SLT) – </w:t>
      </w:r>
      <w:proofErr w:type="spellStart"/>
      <w:r>
        <w:t>Kwara</w:t>
      </w:r>
      <w:proofErr w:type="spellEnd"/>
      <w:r>
        <w:t xml:space="preserve"> State Polytechnic, Ilorin (2009</w:t>
      </w:r>
      <w:proofErr w:type="gramStart"/>
      <w:r>
        <w:t>)</w:t>
      </w:r>
      <w:proofErr w:type="gramEnd"/>
      <w:r>
        <w:br/>
        <w:t xml:space="preserve">National Diploma in Science Laboratory Technology – </w:t>
      </w:r>
      <w:proofErr w:type="spellStart"/>
      <w:r>
        <w:t>Ladoke</w:t>
      </w:r>
      <w:proofErr w:type="spellEnd"/>
      <w:r>
        <w:t xml:space="preserve"> </w:t>
      </w:r>
      <w:proofErr w:type="spellStart"/>
      <w:r>
        <w:t>Akintola</w:t>
      </w:r>
      <w:proofErr w:type="spellEnd"/>
      <w:r>
        <w:t xml:space="preserve"> University of Technology (2005)</w:t>
      </w:r>
    </w:p>
    <w:p w:rsidR="00342CC9" w:rsidRDefault="001C364E">
      <w:pPr>
        <w:pStyle w:val="Heading3"/>
        <w:rPr>
          <w:color w:val="auto"/>
          <w:sz w:val="28"/>
          <w:szCs w:val="28"/>
        </w:rPr>
      </w:pPr>
      <w:r>
        <w:rPr>
          <w:rStyle w:val="Strong"/>
          <w:b/>
          <w:bCs/>
          <w:color w:val="auto"/>
          <w:sz w:val="28"/>
          <w:szCs w:val="28"/>
        </w:rPr>
        <w:lastRenderedPageBreak/>
        <w:t>Professional Experience</w:t>
      </w:r>
    </w:p>
    <w:p w:rsidR="00342CC9" w:rsidRDefault="001C364E">
      <w:pPr>
        <w:pStyle w:val="NormalWeb"/>
      </w:pPr>
      <w:proofErr w:type="spellStart"/>
      <w:r>
        <w:rPr>
          <w:rStyle w:val="Strong"/>
        </w:rPr>
        <w:t>Cybersecurity</w:t>
      </w:r>
      <w:proofErr w:type="spellEnd"/>
      <w:r>
        <w:rPr>
          <w:rStyle w:val="Strong"/>
        </w:rPr>
        <w:t xml:space="preserve"> &amp; Network Specialist</w:t>
      </w:r>
      <w:r>
        <w:br/>
      </w:r>
      <w:r>
        <w:rPr>
          <w:rStyle w:val="Strong"/>
        </w:rPr>
        <w:t>Sky City Computer-Based Testing Centre</w:t>
      </w:r>
      <w:r>
        <w:t xml:space="preserve"> – </w:t>
      </w:r>
      <w:r>
        <w:rPr>
          <w:rStyle w:val="Emphasis"/>
        </w:rPr>
        <w:t>System Administrator / Network Engineer</w:t>
      </w:r>
      <w:r>
        <w:br/>
      </w:r>
      <w:r>
        <w:rPr>
          <w:rStyle w:val="Strong"/>
        </w:rPr>
        <w:t>2015 – 2022</w:t>
      </w:r>
    </w:p>
    <w:p w:rsidR="00342CC9" w:rsidRDefault="001C364E">
      <w:pPr>
        <w:pStyle w:val="NormalWeb"/>
        <w:numPr>
          <w:ilvl w:val="0"/>
          <w:numId w:val="7"/>
        </w:numPr>
      </w:pPr>
      <w:r>
        <w:t xml:space="preserve">Successfully </w:t>
      </w:r>
      <w:r>
        <w:rPr>
          <w:rStyle w:val="Strong"/>
          <w:b w:val="0"/>
        </w:rPr>
        <w:t xml:space="preserve">mitigated a </w:t>
      </w:r>
      <w:proofErr w:type="spellStart"/>
      <w:r>
        <w:rPr>
          <w:rStyle w:val="Strong"/>
          <w:b w:val="0"/>
        </w:rPr>
        <w:t>ransomware</w:t>
      </w:r>
      <w:proofErr w:type="spellEnd"/>
      <w:r>
        <w:rPr>
          <w:rStyle w:val="Strong"/>
          <w:b w:val="0"/>
        </w:rPr>
        <w:t xml:space="preserve"> attack in 2020</w:t>
      </w:r>
      <w:r>
        <w:t xml:space="preserve"> by implementing a robust and proactive data backup and recovery strategy—preventing operational disruption and avoiding ransom payment.</w:t>
      </w:r>
    </w:p>
    <w:p w:rsidR="00342CC9" w:rsidRDefault="001C364E">
      <w:pPr>
        <w:pStyle w:val="NormalWeb"/>
        <w:numPr>
          <w:ilvl w:val="0"/>
          <w:numId w:val="7"/>
        </w:numPr>
      </w:pPr>
      <w:r>
        <w:t xml:space="preserve">Designed and maintained </w:t>
      </w:r>
      <w:r>
        <w:rPr>
          <w:rStyle w:val="Strong"/>
          <w:b w:val="0"/>
        </w:rPr>
        <w:t>secure and optimized network infrastructures</w:t>
      </w:r>
      <w:r>
        <w:t>, supporting high-stakes computer-based exams and safeguarding sensitive student data.</w:t>
      </w:r>
    </w:p>
    <w:p w:rsidR="00342CC9" w:rsidRDefault="001C364E">
      <w:pPr>
        <w:pStyle w:val="NormalWeb"/>
        <w:numPr>
          <w:ilvl w:val="0"/>
          <w:numId w:val="7"/>
        </w:numPr>
      </w:pPr>
      <w:r>
        <w:t xml:space="preserve">Diagnosed and resolved complex technical issues, ensuring </w:t>
      </w:r>
      <w:r>
        <w:rPr>
          <w:rStyle w:val="Strong"/>
          <w:b w:val="0"/>
        </w:rPr>
        <w:t>99.9% system uptime</w:t>
      </w:r>
      <w:r>
        <w:rPr>
          <w:b/>
        </w:rPr>
        <w:t xml:space="preserve"> </w:t>
      </w:r>
      <w:r>
        <w:t>and seamless exam delivery across multiple testing centers.</w:t>
      </w:r>
    </w:p>
    <w:p w:rsidR="00342CC9" w:rsidRDefault="001C364E">
      <w:pPr>
        <w:pStyle w:val="NormalWeb"/>
        <w:numPr>
          <w:ilvl w:val="0"/>
          <w:numId w:val="7"/>
        </w:numPr>
      </w:pPr>
      <w:r>
        <w:t xml:space="preserve">Led the </w:t>
      </w:r>
      <w:r>
        <w:rPr>
          <w:rStyle w:val="Strong"/>
          <w:b w:val="0"/>
        </w:rPr>
        <w:t>configuration and monitoring of network devices</w:t>
      </w:r>
      <w:r>
        <w:t>, ensuring firewall rules and security protocols were enforced across LAN and wireless environments.</w:t>
      </w:r>
    </w:p>
    <w:p w:rsidR="00342CC9" w:rsidRDefault="001C364E">
      <w:pPr>
        <w:pStyle w:val="NormalWeb"/>
        <w:numPr>
          <w:ilvl w:val="0"/>
          <w:numId w:val="7"/>
        </w:numPr>
      </w:pPr>
      <w:r>
        <w:t xml:space="preserve">Oversaw </w:t>
      </w:r>
      <w:r>
        <w:rPr>
          <w:rStyle w:val="Strong"/>
          <w:b w:val="0"/>
        </w:rPr>
        <w:t>user access controls and network permissions</w:t>
      </w:r>
      <w:r>
        <w:t>, limiting insider threats and unauthorized access in a high-risk environment.</w:t>
      </w:r>
    </w:p>
    <w:p w:rsidR="00342CC9" w:rsidRDefault="001C364E">
      <w:pPr>
        <w:pStyle w:val="NormalWeb"/>
        <w:numPr>
          <w:ilvl w:val="0"/>
          <w:numId w:val="7"/>
        </w:numPr>
      </w:pPr>
      <w:r>
        <w:t xml:space="preserve">Implemented layered security measures that enhanced </w:t>
      </w:r>
      <w:r>
        <w:rPr>
          <w:rStyle w:val="Strong"/>
          <w:b w:val="0"/>
        </w:rPr>
        <w:t>threat visibility and response capability</w:t>
      </w:r>
      <w:r>
        <w:t>, including basic intrusion detection and log analysis tools.</w:t>
      </w:r>
    </w:p>
    <w:p w:rsidR="00342CC9" w:rsidRDefault="001C364E">
      <w:pPr>
        <w:pStyle w:val="NormalWeb"/>
      </w:pPr>
      <w:proofErr w:type="spellStart"/>
      <w:r>
        <w:rPr>
          <w:rStyle w:val="Strong"/>
        </w:rPr>
        <w:t>Cybersecurity</w:t>
      </w:r>
      <w:proofErr w:type="spellEnd"/>
      <w:r>
        <w:rPr>
          <w:rStyle w:val="Strong"/>
        </w:rPr>
        <w:t xml:space="preserve"> Internship – Hands-on Experience</w:t>
      </w:r>
      <w:r>
        <w:br/>
      </w:r>
      <w:r>
        <w:rPr>
          <w:rStyle w:val="Strong"/>
        </w:rPr>
        <w:t xml:space="preserve">International </w:t>
      </w:r>
      <w:proofErr w:type="spellStart"/>
      <w:r>
        <w:rPr>
          <w:rStyle w:val="Strong"/>
        </w:rPr>
        <w:t>Cybersecurity</w:t>
      </w:r>
      <w:proofErr w:type="spellEnd"/>
      <w:r>
        <w:rPr>
          <w:rStyle w:val="Strong"/>
        </w:rPr>
        <w:t xml:space="preserve"> and Digital Forensic Academy (ICDFA)</w:t>
      </w:r>
    </w:p>
    <w:p w:rsidR="00342CC9" w:rsidRDefault="001C364E">
      <w:pPr>
        <w:pStyle w:val="NormalWeb"/>
        <w:numPr>
          <w:ilvl w:val="0"/>
          <w:numId w:val="8"/>
        </w:numPr>
      </w:pPr>
      <w:r>
        <w:t xml:space="preserve">Gained </w:t>
      </w:r>
      <w:r>
        <w:rPr>
          <w:rStyle w:val="Strong"/>
          <w:b w:val="0"/>
        </w:rPr>
        <w:t xml:space="preserve">hands-on, real-world </w:t>
      </w:r>
      <w:proofErr w:type="spellStart"/>
      <w:r>
        <w:rPr>
          <w:rStyle w:val="Strong"/>
          <w:b w:val="0"/>
        </w:rPr>
        <w:t>cybersecurity</w:t>
      </w:r>
      <w:proofErr w:type="spellEnd"/>
      <w:r>
        <w:rPr>
          <w:rStyle w:val="Strong"/>
          <w:b w:val="0"/>
        </w:rPr>
        <w:t xml:space="preserve"> skills</w:t>
      </w:r>
      <w:r>
        <w:t xml:space="preserve"> through extensive training in Linux system security, secure user access management, and cryptographic principles.</w:t>
      </w:r>
    </w:p>
    <w:p w:rsidR="00342CC9" w:rsidRDefault="001C364E">
      <w:pPr>
        <w:pStyle w:val="NormalWeb"/>
        <w:numPr>
          <w:ilvl w:val="0"/>
          <w:numId w:val="8"/>
        </w:numPr>
      </w:pPr>
      <w:r>
        <w:t xml:space="preserve">Conducted </w:t>
      </w:r>
      <w:r>
        <w:rPr>
          <w:rStyle w:val="Strong"/>
          <w:b w:val="0"/>
        </w:rPr>
        <w:t>web application security analysis</w:t>
      </w:r>
      <w:r>
        <w:t xml:space="preserve"> and </w:t>
      </w:r>
      <w:r>
        <w:rPr>
          <w:rStyle w:val="Strong"/>
          <w:b w:val="0"/>
        </w:rPr>
        <w:t>vulnerability assessments</w:t>
      </w:r>
      <w:r>
        <w:t xml:space="preserve"> on real-world projects using Kali Linux, OWASP tools, and manual code reviews.</w:t>
      </w:r>
    </w:p>
    <w:p w:rsidR="00342CC9" w:rsidRDefault="001C364E">
      <w:pPr>
        <w:pStyle w:val="NormalWeb"/>
        <w:numPr>
          <w:ilvl w:val="0"/>
          <w:numId w:val="8"/>
        </w:numPr>
      </w:pPr>
      <w:r>
        <w:t xml:space="preserve">Performed </w:t>
      </w:r>
      <w:r>
        <w:rPr>
          <w:rStyle w:val="Strong"/>
          <w:b w:val="0"/>
        </w:rPr>
        <w:t>digital forensic investigations</w:t>
      </w:r>
      <w:r>
        <w:t xml:space="preserve"> including drive imaging, network packet analysis, and log timeline reconstruction for incident response.</w:t>
      </w:r>
    </w:p>
    <w:p w:rsidR="00342CC9" w:rsidRDefault="001C364E">
      <w:pPr>
        <w:pStyle w:val="NormalWeb"/>
        <w:numPr>
          <w:ilvl w:val="0"/>
          <w:numId w:val="8"/>
        </w:numPr>
      </w:pPr>
      <w:r>
        <w:t>Demonstrated competence in:</w:t>
      </w:r>
    </w:p>
    <w:p w:rsidR="00342CC9" w:rsidRDefault="001C364E">
      <w:pPr>
        <w:pStyle w:val="NormalWeb"/>
        <w:numPr>
          <w:ilvl w:val="1"/>
          <w:numId w:val="8"/>
        </w:numPr>
        <w:rPr>
          <w:b/>
        </w:rPr>
      </w:pPr>
      <w:r>
        <w:rPr>
          <w:rStyle w:val="Strong"/>
          <w:b w:val="0"/>
        </w:rPr>
        <w:t>Linux OS &amp; Kali Linux Toolkits</w:t>
      </w:r>
    </w:p>
    <w:p w:rsidR="00342CC9" w:rsidRDefault="001C364E">
      <w:pPr>
        <w:pStyle w:val="NormalWeb"/>
        <w:numPr>
          <w:ilvl w:val="1"/>
          <w:numId w:val="8"/>
        </w:numPr>
        <w:rPr>
          <w:b/>
        </w:rPr>
      </w:pPr>
      <w:r>
        <w:rPr>
          <w:rStyle w:val="Strong"/>
          <w:b w:val="0"/>
        </w:rPr>
        <w:t>Secure session and web authentication practices</w:t>
      </w:r>
    </w:p>
    <w:p w:rsidR="00342CC9" w:rsidRDefault="001C364E">
      <w:pPr>
        <w:pStyle w:val="NormalWeb"/>
        <w:numPr>
          <w:ilvl w:val="1"/>
          <w:numId w:val="8"/>
        </w:numPr>
        <w:rPr>
          <w:b/>
        </w:rPr>
      </w:pPr>
      <w:r>
        <w:rPr>
          <w:rStyle w:val="Strong"/>
          <w:b w:val="0"/>
        </w:rPr>
        <w:t>Web technologies and SQL injection testing</w:t>
      </w:r>
    </w:p>
    <w:p w:rsidR="00342CC9" w:rsidRDefault="001C364E">
      <w:pPr>
        <w:pStyle w:val="NormalWeb"/>
        <w:numPr>
          <w:ilvl w:val="1"/>
          <w:numId w:val="8"/>
        </w:numPr>
        <w:rPr>
          <w:b/>
        </w:rPr>
      </w:pPr>
      <w:r>
        <w:rPr>
          <w:rStyle w:val="Strong"/>
          <w:b w:val="0"/>
        </w:rPr>
        <w:t>Basic and advanced computer/network forensics techniques</w:t>
      </w:r>
    </w:p>
    <w:p w:rsidR="00342CC9" w:rsidRDefault="001C364E">
      <w:pPr>
        <w:pStyle w:val="NormalWeb"/>
        <w:numPr>
          <w:ilvl w:val="1"/>
          <w:numId w:val="8"/>
        </w:numPr>
        <w:rPr>
          <w:b/>
        </w:rPr>
      </w:pPr>
      <w:r>
        <w:rPr>
          <w:rStyle w:val="Strong"/>
          <w:b w:val="0"/>
        </w:rPr>
        <w:t>Cryptography fundamentals and secure data transmission protocols</w:t>
      </w:r>
    </w:p>
    <w:p w:rsidR="00342CC9" w:rsidRDefault="001C364E">
      <w:pPr>
        <w:pStyle w:val="NormalWeb"/>
        <w:numPr>
          <w:ilvl w:val="1"/>
          <w:numId w:val="8"/>
        </w:numPr>
        <w:rPr>
          <w:b/>
        </w:rPr>
      </w:pPr>
      <w:r>
        <w:rPr>
          <w:rStyle w:val="Strong"/>
          <w:b w:val="0"/>
        </w:rPr>
        <w:t>Real-time network security operations and threat response</w:t>
      </w:r>
    </w:p>
    <w:p w:rsidR="00342CC9" w:rsidRDefault="001C364E">
      <w:pPr>
        <w:pStyle w:val="Heading1"/>
        <w:rPr>
          <w:color w:val="auto"/>
        </w:rPr>
      </w:pPr>
      <w:r>
        <w:rPr>
          <w:color w:val="auto"/>
        </w:rPr>
        <w:t>Technical Skills</w:t>
      </w:r>
    </w:p>
    <w:p w:rsidR="00342CC9" w:rsidRDefault="001C364E">
      <w:proofErr w:type="spellStart"/>
      <w:r>
        <w:t>Cybersecurity</w:t>
      </w:r>
      <w:proofErr w:type="spellEnd"/>
      <w:r>
        <w:t>: Vulnerability scanning, ethical hacking, threat management.</w:t>
      </w:r>
      <w:r>
        <w:br/>
        <w:t>Networking: Network design, device configuration, and performance optimization.</w:t>
      </w:r>
      <w:r>
        <w:br/>
        <w:t>Data Analytics: Expertise in SQL, Excel, Power BI.</w:t>
      </w:r>
      <w:r>
        <w:br/>
        <w:t>Virtual Assistant &amp; AI Tools: Microsoft 365, Microsoft Learn, AI-900 concepts, cloud collaboration.</w:t>
      </w:r>
    </w:p>
    <w:p w:rsidR="00342CC9" w:rsidRDefault="001C364E">
      <w:pPr>
        <w:pStyle w:val="Heading1"/>
        <w:rPr>
          <w:color w:val="auto"/>
        </w:rPr>
      </w:pPr>
      <w:r>
        <w:rPr>
          <w:color w:val="auto"/>
        </w:rPr>
        <w:lastRenderedPageBreak/>
        <w:t>Community Engagement</w:t>
      </w:r>
    </w:p>
    <w:p w:rsidR="00342CC9" w:rsidRDefault="001C364E">
      <w:r>
        <w:t>President, National Association of Catholic Corps Members (</w:t>
      </w:r>
      <w:proofErr w:type="spellStart"/>
      <w:r>
        <w:t>Nasarawa</w:t>
      </w:r>
      <w:proofErr w:type="spellEnd"/>
      <w:r>
        <w:t xml:space="preserve"> State and Abuja Ecclesiastical Province) (NYSC Batch A 2010</w:t>
      </w:r>
      <w:proofErr w:type="gramStart"/>
      <w:r>
        <w:t>)</w:t>
      </w:r>
      <w:proofErr w:type="gramEnd"/>
      <w:r>
        <w:br/>
        <w:t>Member, Economic and Financial Crimes Commission (NYSC)</w:t>
      </w:r>
    </w:p>
    <w:p w:rsidR="00342CC9" w:rsidRDefault="001C364E">
      <w:pPr>
        <w:pStyle w:val="Heading1"/>
        <w:rPr>
          <w:color w:val="auto"/>
        </w:rPr>
      </w:pPr>
      <w:r>
        <w:rPr>
          <w:color w:val="auto"/>
        </w:rPr>
        <w:t>Hobbies and Interests</w:t>
      </w:r>
    </w:p>
    <w:p w:rsidR="00342CC9" w:rsidRDefault="001C364E">
      <w:r>
        <w:t>Traveling, football, and music</w:t>
      </w:r>
    </w:p>
    <w:p w:rsidR="00342CC9" w:rsidRDefault="001C364E">
      <w:pPr>
        <w:pStyle w:val="Heading1"/>
        <w:rPr>
          <w:color w:val="auto"/>
        </w:rPr>
      </w:pPr>
      <w:r>
        <w:rPr>
          <w:color w:val="auto"/>
        </w:rPr>
        <w:t>Referees</w:t>
      </w:r>
    </w:p>
    <w:p w:rsidR="00342CC9" w:rsidRDefault="001C364E">
      <w:r>
        <w:t xml:space="preserve">Rev. Fr. Joseph </w:t>
      </w:r>
      <w:proofErr w:type="spellStart"/>
      <w:r>
        <w:t>Lawani</w:t>
      </w:r>
      <w:proofErr w:type="spellEnd"/>
      <w:r>
        <w:br/>
        <w:t xml:space="preserve">Catholic Diocese of Ilorin, </w:t>
      </w:r>
      <w:proofErr w:type="spellStart"/>
      <w:r>
        <w:t>Kwara</w:t>
      </w:r>
      <w:proofErr w:type="spellEnd"/>
      <w:r>
        <w:t xml:space="preserve"> State</w:t>
      </w:r>
      <w:r>
        <w:br/>
        <w:t>Phone: +2348032903440</w:t>
      </w:r>
      <w:r>
        <w:br/>
      </w:r>
      <w:r>
        <w:br/>
        <w:t xml:space="preserve">Mr. </w:t>
      </w:r>
      <w:proofErr w:type="spellStart"/>
      <w:r>
        <w:t>Irmiya</w:t>
      </w:r>
      <w:proofErr w:type="spellEnd"/>
      <w:r>
        <w:t xml:space="preserve"> Ibrahim</w:t>
      </w:r>
      <w:r>
        <w:br/>
        <w:t>Director of Studies</w:t>
      </w:r>
      <w:proofErr w:type="gramStart"/>
      <w:r>
        <w:t>,</w:t>
      </w:r>
      <w:proofErr w:type="gramEnd"/>
      <w:r>
        <w:br/>
        <w:t xml:space="preserve">St. John </w:t>
      </w:r>
      <w:proofErr w:type="spellStart"/>
      <w:r>
        <w:t>Bosco</w:t>
      </w:r>
      <w:proofErr w:type="spellEnd"/>
      <w:r>
        <w:t xml:space="preserve"> Secondary School, </w:t>
      </w:r>
      <w:proofErr w:type="spellStart"/>
      <w:r>
        <w:t>Doma</w:t>
      </w:r>
      <w:proofErr w:type="spellEnd"/>
      <w:r>
        <w:t xml:space="preserve">, </w:t>
      </w:r>
      <w:proofErr w:type="spellStart"/>
      <w:r>
        <w:t>Nasarawa</w:t>
      </w:r>
      <w:proofErr w:type="spellEnd"/>
      <w:r>
        <w:t xml:space="preserve"> State</w:t>
      </w:r>
      <w:r>
        <w:br/>
        <w:t>Phone: +2348069643638</w:t>
      </w:r>
    </w:p>
    <w:sectPr w:rsidR="00342CC9" w:rsidSect="00342CC9">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4AFD" w:rsidRDefault="00484AFD">
      <w:pPr>
        <w:spacing w:line="240" w:lineRule="auto"/>
      </w:pPr>
      <w:r>
        <w:separator/>
      </w:r>
    </w:p>
  </w:endnote>
  <w:endnote w:type="continuationSeparator" w:id="0">
    <w:p w:rsidR="00484AFD" w:rsidRDefault="00484AF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4AFD" w:rsidRDefault="00484AFD">
      <w:pPr>
        <w:spacing w:after="0"/>
      </w:pPr>
      <w:r>
        <w:separator/>
      </w:r>
    </w:p>
  </w:footnote>
  <w:footnote w:type="continuationSeparator" w:id="0">
    <w:p w:rsidR="00484AFD" w:rsidRDefault="00484AFD">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nsid w:val="32E8365C"/>
    <w:multiLevelType w:val="multilevel"/>
    <w:tmpl w:val="32E836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5946130E"/>
    <w:multiLevelType w:val="multilevel"/>
    <w:tmpl w:val="594613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2A0A"/>
    <w:rsid w:val="00034616"/>
    <w:rsid w:val="0006063C"/>
    <w:rsid w:val="0015074B"/>
    <w:rsid w:val="001C364E"/>
    <w:rsid w:val="0029639D"/>
    <w:rsid w:val="00326F90"/>
    <w:rsid w:val="00342B09"/>
    <w:rsid w:val="00342CC9"/>
    <w:rsid w:val="00431D55"/>
    <w:rsid w:val="00484AFD"/>
    <w:rsid w:val="00515618"/>
    <w:rsid w:val="00684760"/>
    <w:rsid w:val="006D7CE5"/>
    <w:rsid w:val="007F5293"/>
    <w:rsid w:val="00840A85"/>
    <w:rsid w:val="00880E84"/>
    <w:rsid w:val="008B255A"/>
    <w:rsid w:val="009C6486"/>
    <w:rsid w:val="00AA1D8D"/>
    <w:rsid w:val="00B47730"/>
    <w:rsid w:val="00C1765E"/>
    <w:rsid w:val="00C23A85"/>
    <w:rsid w:val="00C47B0A"/>
    <w:rsid w:val="00CB0664"/>
    <w:rsid w:val="00DA789F"/>
    <w:rsid w:val="00FC693F"/>
    <w:rsid w:val="22CB1F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toa heading" w:semiHidden="1"/>
    <w:lsdException w:name="List Bullet" w:qFormat="1"/>
    <w:lsdException w:name="List 4" w:semiHidden="1"/>
    <w:lsdException w:name="List 5" w:semiHidden="1"/>
    <w:lsdException w:name="List Bullet 4" w:semiHidden="1"/>
    <w:lsdException w:name="List Bullet 5" w:semiHidden="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qFormat="1"/>
    <w:lsdException w:name="Body Text Indent" w:semiHidden="1"/>
    <w:lsdException w:name="List Continue 2"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qFormat="1"/>
    <w:lsdException w:name="Light Grid" w:uiPriority="62" w:unhideWhenUsed="0"/>
    <w:lsdException w:name="Medium Shading 1" w:uiPriority="63" w:unhideWhenUsed="0" w:qFormat="1"/>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qFormat="1"/>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qFormat="1"/>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qFormat="1"/>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qFormat="1"/>
    <w:lsdException w:name="Light Grid Accent 5" w:uiPriority="62" w:unhideWhenUsed="0" w:qFormat="1"/>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rsid w:val="00342CC9"/>
    <w:pPr>
      <w:spacing w:after="200" w:line="276" w:lineRule="auto"/>
    </w:pPr>
    <w:rPr>
      <w:sz w:val="22"/>
      <w:szCs w:val="22"/>
    </w:rPr>
  </w:style>
  <w:style w:type="paragraph" w:styleId="Heading1">
    <w:name w:val="heading 1"/>
    <w:basedOn w:val="Normal"/>
    <w:next w:val="Normal"/>
    <w:link w:val="Heading1Char"/>
    <w:uiPriority w:val="9"/>
    <w:qFormat/>
    <w:rsid w:val="00342C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42C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2CC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42CC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42CC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2CC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42CC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42CC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42CC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342CC9"/>
    <w:pPr>
      <w:spacing w:after="120"/>
    </w:pPr>
  </w:style>
  <w:style w:type="paragraph" w:styleId="BodyText2">
    <w:name w:val="Body Text 2"/>
    <w:basedOn w:val="Normal"/>
    <w:link w:val="BodyText2Char"/>
    <w:uiPriority w:val="99"/>
    <w:unhideWhenUsed/>
    <w:qFormat/>
    <w:rsid w:val="00342CC9"/>
    <w:pPr>
      <w:spacing w:after="120" w:line="480" w:lineRule="auto"/>
    </w:pPr>
  </w:style>
  <w:style w:type="paragraph" w:styleId="BodyText3">
    <w:name w:val="Body Text 3"/>
    <w:basedOn w:val="Normal"/>
    <w:link w:val="BodyText3Char"/>
    <w:uiPriority w:val="99"/>
    <w:unhideWhenUsed/>
    <w:qFormat/>
    <w:rsid w:val="00342CC9"/>
    <w:pPr>
      <w:spacing w:after="120"/>
    </w:pPr>
    <w:rPr>
      <w:sz w:val="16"/>
      <w:szCs w:val="16"/>
    </w:rPr>
  </w:style>
  <w:style w:type="paragraph" w:styleId="Caption">
    <w:name w:val="caption"/>
    <w:basedOn w:val="Normal"/>
    <w:next w:val="Normal"/>
    <w:uiPriority w:val="35"/>
    <w:semiHidden/>
    <w:unhideWhenUsed/>
    <w:qFormat/>
    <w:rsid w:val="00342CC9"/>
    <w:pPr>
      <w:spacing w:line="240" w:lineRule="auto"/>
    </w:pPr>
    <w:rPr>
      <w:b/>
      <w:bCs/>
      <w:color w:val="4F81BD" w:themeColor="accent1"/>
      <w:sz w:val="18"/>
      <w:szCs w:val="18"/>
    </w:rPr>
  </w:style>
  <w:style w:type="character" w:styleId="Emphasis">
    <w:name w:val="Emphasis"/>
    <w:basedOn w:val="DefaultParagraphFont"/>
    <w:uiPriority w:val="20"/>
    <w:qFormat/>
    <w:rsid w:val="00342CC9"/>
    <w:rPr>
      <w:i/>
      <w:iCs/>
    </w:rPr>
  </w:style>
  <w:style w:type="paragraph" w:styleId="Footer">
    <w:name w:val="footer"/>
    <w:basedOn w:val="Normal"/>
    <w:link w:val="FooterChar"/>
    <w:uiPriority w:val="99"/>
    <w:unhideWhenUsed/>
    <w:rsid w:val="00342CC9"/>
    <w:pPr>
      <w:tabs>
        <w:tab w:val="center" w:pos="4680"/>
        <w:tab w:val="right" w:pos="9360"/>
      </w:tabs>
      <w:spacing w:after="0" w:line="240" w:lineRule="auto"/>
    </w:pPr>
  </w:style>
  <w:style w:type="paragraph" w:styleId="Header">
    <w:name w:val="header"/>
    <w:basedOn w:val="Normal"/>
    <w:link w:val="HeaderChar"/>
    <w:uiPriority w:val="99"/>
    <w:unhideWhenUsed/>
    <w:rsid w:val="00342CC9"/>
    <w:pPr>
      <w:tabs>
        <w:tab w:val="center" w:pos="4680"/>
        <w:tab w:val="right" w:pos="9360"/>
      </w:tabs>
      <w:spacing w:after="0" w:line="240" w:lineRule="auto"/>
    </w:pPr>
  </w:style>
  <w:style w:type="paragraph" w:styleId="List">
    <w:name w:val="List"/>
    <w:basedOn w:val="Normal"/>
    <w:uiPriority w:val="99"/>
    <w:unhideWhenUsed/>
    <w:rsid w:val="00342CC9"/>
    <w:pPr>
      <w:ind w:left="360" w:hanging="360"/>
      <w:contextualSpacing/>
    </w:pPr>
  </w:style>
  <w:style w:type="paragraph" w:styleId="List2">
    <w:name w:val="List 2"/>
    <w:basedOn w:val="Normal"/>
    <w:uiPriority w:val="99"/>
    <w:unhideWhenUsed/>
    <w:rsid w:val="00342CC9"/>
    <w:pPr>
      <w:ind w:left="720" w:hanging="360"/>
      <w:contextualSpacing/>
    </w:pPr>
  </w:style>
  <w:style w:type="paragraph" w:styleId="List3">
    <w:name w:val="List 3"/>
    <w:basedOn w:val="Normal"/>
    <w:uiPriority w:val="99"/>
    <w:unhideWhenUsed/>
    <w:rsid w:val="00342CC9"/>
    <w:pPr>
      <w:ind w:left="1080" w:hanging="360"/>
      <w:contextualSpacing/>
    </w:pPr>
  </w:style>
  <w:style w:type="paragraph" w:styleId="ListBullet">
    <w:name w:val="List Bullet"/>
    <w:basedOn w:val="Normal"/>
    <w:uiPriority w:val="99"/>
    <w:unhideWhenUsed/>
    <w:qFormat/>
    <w:rsid w:val="00342CC9"/>
    <w:pPr>
      <w:numPr>
        <w:numId w:val="1"/>
      </w:numPr>
      <w:contextualSpacing/>
    </w:pPr>
  </w:style>
  <w:style w:type="paragraph" w:styleId="ListBullet2">
    <w:name w:val="List Bullet 2"/>
    <w:basedOn w:val="Normal"/>
    <w:uiPriority w:val="99"/>
    <w:unhideWhenUsed/>
    <w:rsid w:val="00342CC9"/>
    <w:pPr>
      <w:numPr>
        <w:numId w:val="2"/>
      </w:numPr>
      <w:contextualSpacing/>
    </w:pPr>
  </w:style>
  <w:style w:type="paragraph" w:styleId="ListBullet3">
    <w:name w:val="List Bullet 3"/>
    <w:basedOn w:val="Normal"/>
    <w:uiPriority w:val="99"/>
    <w:unhideWhenUsed/>
    <w:rsid w:val="00342CC9"/>
    <w:pPr>
      <w:numPr>
        <w:numId w:val="3"/>
      </w:numPr>
      <w:contextualSpacing/>
    </w:pPr>
  </w:style>
  <w:style w:type="paragraph" w:styleId="ListContinue">
    <w:name w:val="List Continue"/>
    <w:basedOn w:val="Normal"/>
    <w:uiPriority w:val="99"/>
    <w:unhideWhenUsed/>
    <w:rsid w:val="00342CC9"/>
    <w:pPr>
      <w:spacing w:after="120"/>
      <w:ind w:left="360"/>
      <w:contextualSpacing/>
    </w:pPr>
  </w:style>
  <w:style w:type="paragraph" w:styleId="ListContinue2">
    <w:name w:val="List Continue 2"/>
    <w:basedOn w:val="Normal"/>
    <w:uiPriority w:val="99"/>
    <w:unhideWhenUsed/>
    <w:qFormat/>
    <w:rsid w:val="00342CC9"/>
    <w:pPr>
      <w:spacing w:after="120"/>
      <w:ind w:left="720"/>
      <w:contextualSpacing/>
    </w:pPr>
  </w:style>
  <w:style w:type="paragraph" w:styleId="ListContinue3">
    <w:name w:val="List Continue 3"/>
    <w:basedOn w:val="Normal"/>
    <w:uiPriority w:val="99"/>
    <w:unhideWhenUsed/>
    <w:rsid w:val="00342CC9"/>
    <w:pPr>
      <w:spacing w:after="120"/>
      <w:ind w:left="1080"/>
      <w:contextualSpacing/>
    </w:pPr>
  </w:style>
  <w:style w:type="paragraph" w:styleId="ListNumber">
    <w:name w:val="List Number"/>
    <w:basedOn w:val="Normal"/>
    <w:uiPriority w:val="99"/>
    <w:unhideWhenUsed/>
    <w:rsid w:val="00342CC9"/>
    <w:pPr>
      <w:numPr>
        <w:numId w:val="4"/>
      </w:numPr>
      <w:contextualSpacing/>
    </w:pPr>
  </w:style>
  <w:style w:type="paragraph" w:styleId="ListNumber2">
    <w:name w:val="List Number 2"/>
    <w:basedOn w:val="Normal"/>
    <w:uiPriority w:val="99"/>
    <w:unhideWhenUsed/>
    <w:rsid w:val="00342CC9"/>
    <w:pPr>
      <w:numPr>
        <w:numId w:val="5"/>
      </w:numPr>
      <w:contextualSpacing/>
    </w:pPr>
  </w:style>
  <w:style w:type="paragraph" w:styleId="ListNumber3">
    <w:name w:val="List Number 3"/>
    <w:basedOn w:val="Normal"/>
    <w:uiPriority w:val="99"/>
    <w:unhideWhenUsed/>
    <w:rsid w:val="00342CC9"/>
    <w:pPr>
      <w:numPr>
        <w:numId w:val="6"/>
      </w:numPr>
      <w:contextualSpacing/>
    </w:pPr>
  </w:style>
  <w:style w:type="paragraph" w:styleId="MacroText">
    <w:name w:val="macro"/>
    <w:link w:val="MacroTextChar"/>
    <w:uiPriority w:val="99"/>
    <w:unhideWhenUsed/>
    <w:rsid w:val="00342CC9"/>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rsid w:val="00342C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CC9"/>
    <w:rPr>
      <w:b/>
      <w:bCs/>
    </w:rPr>
  </w:style>
  <w:style w:type="paragraph" w:styleId="Subtitle">
    <w:name w:val="Subtitle"/>
    <w:basedOn w:val="Normal"/>
    <w:next w:val="Normal"/>
    <w:link w:val="SubtitleChar"/>
    <w:uiPriority w:val="11"/>
    <w:qFormat/>
    <w:rsid w:val="00342CC9"/>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342C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42C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sid w:val="00342CC9"/>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sid w:val="00342CC9"/>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sid w:val="00342CC9"/>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42CC9"/>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sid w:val="00342CC9"/>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42CC9"/>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42CC9"/>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rsid w:val="00342CC9"/>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42CC9"/>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42CC9"/>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42CC9"/>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42CC9"/>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rsid w:val="00342CC9"/>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42CC9"/>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42CC9"/>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rsid w:val="00342CC9"/>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rsid w:val="00342CC9"/>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rsid w:val="00342CC9"/>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rsid w:val="00342CC9"/>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rsid w:val="00342CC9"/>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sid w:val="00342CC9"/>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rsid w:val="00342CC9"/>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42CC9"/>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42CC9"/>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42CC9"/>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42CC9"/>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42CC9"/>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42CC9"/>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42CC9"/>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42CC9"/>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42CC9"/>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42CC9"/>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42CC9"/>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42CC9"/>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42CC9"/>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42CC9"/>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42CC9"/>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42CC9"/>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42CC9"/>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42CC9"/>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42CC9"/>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42CC9"/>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342CC9"/>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42CC9"/>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42CC9"/>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42CC9"/>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42CC9"/>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42CC9"/>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42CC9"/>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42CC9"/>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42CC9"/>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42CC9"/>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42CC9"/>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42CC9"/>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42CC9"/>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42CC9"/>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342CC9"/>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42CC9"/>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42CC9"/>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42CC9"/>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42CC9"/>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42CC9"/>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42CC9"/>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42CC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sid w:val="00342CC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sid w:val="00342CC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sid w:val="00342CC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sid w:val="00342CC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sid w:val="00342CC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sid w:val="00342CC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sid w:val="00342CC9"/>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42CC9"/>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42CC9"/>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42CC9"/>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42CC9"/>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42CC9"/>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42CC9"/>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42CC9"/>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42CC9"/>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42CC9"/>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42CC9"/>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42CC9"/>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42CC9"/>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42CC9"/>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42CC9"/>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42CC9"/>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42CC9"/>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42CC9"/>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42CC9"/>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42CC9"/>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42CC9"/>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42CC9"/>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42CC9"/>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42CC9"/>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42CC9"/>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42CC9"/>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42CC9"/>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42CC9"/>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sid w:val="00342CC9"/>
  </w:style>
  <w:style w:type="character" w:customStyle="1" w:styleId="FooterChar">
    <w:name w:val="Footer Char"/>
    <w:basedOn w:val="DefaultParagraphFont"/>
    <w:link w:val="Footer"/>
    <w:uiPriority w:val="99"/>
    <w:rsid w:val="00342CC9"/>
  </w:style>
  <w:style w:type="paragraph" w:styleId="NoSpacing">
    <w:name w:val="No Spacing"/>
    <w:uiPriority w:val="1"/>
    <w:qFormat/>
    <w:rsid w:val="00342CC9"/>
    <w:rPr>
      <w:sz w:val="22"/>
      <w:szCs w:val="22"/>
    </w:rPr>
  </w:style>
  <w:style w:type="character" w:customStyle="1" w:styleId="Heading1Char">
    <w:name w:val="Heading 1 Char"/>
    <w:basedOn w:val="DefaultParagraphFont"/>
    <w:link w:val="Heading1"/>
    <w:uiPriority w:val="9"/>
    <w:rsid w:val="00342CC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342CC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42CC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342CC9"/>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sid w:val="00342CC9"/>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342CC9"/>
    <w:pPr>
      <w:ind w:left="720"/>
      <w:contextualSpacing/>
    </w:pPr>
  </w:style>
  <w:style w:type="character" w:customStyle="1" w:styleId="BodyTextChar">
    <w:name w:val="Body Text Char"/>
    <w:basedOn w:val="DefaultParagraphFont"/>
    <w:link w:val="BodyText"/>
    <w:uiPriority w:val="99"/>
    <w:rsid w:val="00342CC9"/>
  </w:style>
  <w:style w:type="character" w:customStyle="1" w:styleId="BodyText2Char">
    <w:name w:val="Body Text 2 Char"/>
    <w:basedOn w:val="DefaultParagraphFont"/>
    <w:link w:val="BodyText2"/>
    <w:uiPriority w:val="99"/>
    <w:rsid w:val="00342CC9"/>
  </w:style>
  <w:style w:type="character" w:customStyle="1" w:styleId="BodyText3Char">
    <w:name w:val="Body Text 3 Char"/>
    <w:basedOn w:val="DefaultParagraphFont"/>
    <w:link w:val="BodyText3"/>
    <w:uiPriority w:val="99"/>
    <w:rsid w:val="00342CC9"/>
    <w:rPr>
      <w:sz w:val="16"/>
      <w:szCs w:val="16"/>
    </w:rPr>
  </w:style>
  <w:style w:type="character" w:customStyle="1" w:styleId="MacroTextChar">
    <w:name w:val="Macro Text Char"/>
    <w:basedOn w:val="DefaultParagraphFont"/>
    <w:link w:val="MacroText"/>
    <w:uiPriority w:val="99"/>
    <w:rsid w:val="00342CC9"/>
    <w:rPr>
      <w:rFonts w:ascii="Courier" w:hAnsi="Courier"/>
      <w:sz w:val="20"/>
      <w:szCs w:val="20"/>
    </w:rPr>
  </w:style>
  <w:style w:type="paragraph" w:styleId="Quote">
    <w:name w:val="Quote"/>
    <w:basedOn w:val="Normal"/>
    <w:next w:val="Normal"/>
    <w:link w:val="QuoteChar"/>
    <w:uiPriority w:val="29"/>
    <w:qFormat/>
    <w:rsid w:val="00342CC9"/>
    <w:rPr>
      <w:i/>
      <w:iCs/>
      <w:color w:val="000000" w:themeColor="text1"/>
    </w:rPr>
  </w:style>
  <w:style w:type="character" w:customStyle="1" w:styleId="QuoteChar">
    <w:name w:val="Quote Char"/>
    <w:basedOn w:val="DefaultParagraphFont"/>
    <w:link w:val="Quote"/>
    <w:uiPriority w:val="29"/>
    <w:qFormat/>
    <w:rsid w:val="00342CC9"/>
    <w:rPr>
      <w:i/>
      <w:iCs/>
      <w:color w:val="000000" w:themeColor="text1"/>
    </w:rPr>
  </w:style>
  <w:style w:type="character" w:customStyle="1" w:styleId="Heading4Char">
    <w:name w:val="Heading 4 Char"/>
    <w:basedOn w:val="DefaultParagraphFont"/>
    <w:link w:val="Heading4"/>
    <w:uiPriority w:val="9"/>
    <w:semiHidden/>
    <w:rsid w:val="00342CC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342CC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342CC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42CC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342CC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342CC9"/>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rsid w:val="00342CC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42CC9"/>
    <w:rPr>
      <w:b/>
      <w:bCs/>
      <w:i/>
      <w:iCs/>
      <w:color w:val="4F81BD" w:themeColor="accent1"/>
    </w:rPr>
  </w:style>
  <w:style w:type="character" w:customStyle="1" w:styleId="SubtleEmphasis1">
    <w:name w:val="Subtle Emphasis1"/>
    <w:basedOn w:val="DefaultParagraphFont"/>
    <w:uiPriority w:val="19"/>
    <w:qFormat/>
    <w:rsid w:val="00342CC9"/>
    <w:rPr>
      <w:i/>
      <w:iCs/>
      <w:color w:val="808080" w:themeColor="text1" w:themeTint="7F"/>
    </w:rPr>
  </w:style>
  <w:style w:type="character" w:customStyle="1" w:styleId="IntenseEmphasis1">
    <w:name w:val="Intense Emphasis1"/>
    <w:basedOn w:val="DefaultParagraphFont"/>
    <w:uiPriority w:val="21"/>
    <w:qFormat/>
    <w:rsid w:val="00342CC9"/>
    <w:rPr>
      <w:b/>
      <w:bCs/>
      <w:i/>
      <w:iCs/>
      <w:color w:val="4F81BD" w:themeColor="accent1"/>
    </w:rPr>
  </w:style>
  <w:style w:type="character" w:customStyle="1" w:styleId="SubtleReference1">
    <w:name w:val="Subtle Reference1"/>
    <w:basedOn w:val="DefaultParagraphFont"/>
    <w:uiPriority w:val="31"/>
    <w:qFormat/>
    <w:rsid w:val="00342CC9"/>
    <w:rPr>
      <w:smallCaps/>
      <w:color w:val="C0504D" w:themeColor="accent2"/>
      <w:u w:val="single"/>
    </w:rPr>
  </w:style>
  <w:style w:type="character" w:customStyle="1" w:styleId="IntenseReference1">
    <w:name w:val="Intense Reference1"/>
    <w:basedOn w:val="DefaultParagraphFont"/>
    <w:uiPriority w:val="32"/>
    <w:qFormat/>
    <w:rsid w:val="00342CC9"/>
    <w:rPr>
      <w:b/>
      <w:bCs/>
      <w:smallCaps/>
      <w:color w:val="C0504D" w:themeColor="accent2"/>
      <w:spacing w:val="5"/>
      <w:u w:val="single"/>
    </w:rPr>
  </w:style>
  <w:style w:type="character" w:customStyle="1" w:styleId="BookTitle1">
    <w:name w:val="Book Title1"/>
    <w:basedOn w:val="DefaultParagraphFont"/>
    <w:uiPriority w:val="33"/>
    <w:qFormat/>
    <w:rsid w:val="00342CC9"/>
    <w:rPr>
      <w:b/>
      <w:bCs/>
      <w:smallCaps/>
      <w:spacing w:val="5"/>
    </w:rPr>
  </w:style>
  <w:style w:type="paragraph" w:customStyle="1" w:styleId="TOCHeading1">
    <w:name w:val="TOC Heading1"/>
    <w:basedOn w:val="Heading1"/>
    <w:next w:val="Normal"/>
    <w:uiPriority w:val="39"/>
    <w:semiHidden/>
    <w:unhideWhenUsed/>
    <w:qFormat/>
    <w:rsid w:val="00342CC9"/>
    <w:pPr>
      <w:outlineLvl w:val="9"/>
    </w:pPr>
  </w:style>
  <w:style w:type="character" w:styleId="Hyperlink">
    <w:name w:val="Hyperlink"/>
    <w:basedOn w:val="DefaultParagraphFont"/>
    <w:uiPriority w:val="99"/>
    <w:unhideWhenUsed/>
    <w:rsid w:val="00880E84"/>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crownfitme86@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adeyemi-akande-ais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8606A-AFA0-4A7F-AE4C-8016D58A3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2026-01-13T04:41:00Z</dcterms:created>
  <dcterms:modified xsi:type="dcterms:W3CDTF">2026-01-13T04:41:00Z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1033-11.2.0.11214</vt:lpwstr>
  </property>
  <property fmtid="{D5CDD505-2E9C-101B-9397-08002B2CF9AE}" pid="3" name="ICV">
    <vt:lpwstr>2915E4F892CF46A6887DCF8E59E46B48</vt:lpwstr>
  </property>
</Properties>
</file>